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F1D8D" w14:textId="77777777" w:rsidR="00D36839" w:rsidRDefault="00FD2705" w:rsidP="003F02F4">
      <w:pPr>
        <w:pStyle w:val="3"/>
        <w:rPr>
          <w:rFonts w:ascii="宋体" w:eastAsia="宋体" w:hAnsi="宋体"/>
          <w:caps/>
          <w:sz w:val="24"/>
          <w:lang w:eastAsia="zh-CN"/>
        </w:rPr>
      </w:pPr>
      <w:r w:rsidRPr="00FD2705">
        <w:rPr>
          <w:rFonts w:ascii="宋体" w:eastAsia="宋体" w:hAnsi="宋体" w:hint="eastAsia"/>
          <w:caps/>
          <w:sz w:val="24"/>
          <w:lang w:eastAsia="zh-CN"/>
        </w:rPr>
        <w:t>技术报告</w:t>
      </w:r>
    </w:p>
    <w:p w14:paraId="610D83C3" w14:textId="77777777" w:rsidR="003F02F4" w:rsidRPr="003F02F4" w:rsidRDefault="003F02F4" w:rsidP="003F02F4">
      <w:pPr>
        <w:rPr>
          <w:rFonts w:hint="eastAsia"/>
          <w:lang w:eastAsia="zh-CN"/>
        </w:rPr>
      </w:pPr>
    </w:p>
    <w:p w14:paraId="5E84AC00" w14:textId="77777777" w:rsidR="00D36839" w:rsidRDefault="00D36839">
      <w:pPr>
        <w:jc w:val="center"/>
      </w:pPr>
    </w:p>
    <w:p w14:paraId="22C765E0" w14:textId="77777777" w:rsidR="00D36839" w:rsidRDefault="005438B9">
      <w:pPr>
        <w:jc w:val="center"/>
        <w:rPr>
          <w:i/>
        </w:rPr>
      </w:pPr>
      <w:r>
        <w:rPr>
          <w:rFonts w:hint="eastAsia"/>
          <w:i/>
          <w:lang w:eastAsia="zh-CN"/>
        </w:rPr>
        <w:t>姓名，学号</w:t>
      </w:r>
    </w:p>
    <w:p w14:paraId="569C0F1A" w14:textId="77777777" w:rsidR="00D36839" w:rsidRDefault="00D36839" w:rsidP="00A33933">
      <w:pPr>
        <w:rPr>
          <w:sz w:val="20"/>
        </w:rPr>
      </w:pPr>
    </w:p>
    <w:p w14:paraId="3BFC3249" w14:textId="77777777" w:rsidR="00D36839" w:rsidRDefault="00D36839">
      <w:pPr>
        <w:jc w:val="center"/>
        <w:rPr>
          <w:sz w:val="20"/>
        </w:rPr>
      </w:pPr>
    </w:p>
    <w:p w14:paraId="5521EC31" w14:textId="77777777" w:rsidR="00D36839" w:rsidRDefault="00D36839">
      <w:pPr>
        <w:jc w:val="both"/>
        <w:rPr>
          <w:sz w:val="20"/>
        </w:rPr>
        <w:sectPr w:rsidR="00D36839">
          <w:footerReference w:type="even" r:id="rId7"/>
          <w:footerReference w:type="default" r:id="rId8"/>
          <w:pgSz w:w="12240" w:h="15840"/>
          <w:pgMar w:top="1985" w:right="1080" w:bottom="1411" w:left="1080" w:header="720" w:footer="720" w:gutter="0"/>
          <w:cols w:space="720"/>
        </w:sectPr>
      </w:pPr>
    </w:p>
    <w:p w14:paraId="116EED32" w14:textId="77777777" w:rsidR="00D36839" w:rsidRPr="00FD2705" w:rsidRDefault="00FD2705">
      <w:pPr>
        <w:pStyle w:val="4"/>
        <w:rPr>
          <w:rFonts w:ascii="宋体" w:eastAsia="宋体" w:hAnsi="宋体"/>
          <w:sz w:val="20"/>
        </w:rPr>
      </w:pPr>
      <w:r w:rsidRPr="00FD2705">
        <w:rPr>
          <w:rFonts w:ascii="宋体" w:eastAsia="宋体" w:hAnsi="宋体" w:hint="eastAsia"/>
          <w:sz w:val="20"/>
          <w:lang w:eastAsia="zh-CN"/>
        </w:rPr>
        <w:t>摘要</w:t>
      </w:r>
    </w:p>
    <w:p w14:paraId="678E3F06" w14:textId="77777777" w:rsidR="00D36839" w:rsidRDefault="00A00381">
      <w:pPr>
        <w:pStyle w:val="af2"/>
        <w:ind w:firstLine="0"/>
        <w:rPr>
          <w:i w:val="0"/>
          <w:lang w:eastAsia="zh-CN"/>
        </w:rPr>
      </w:pPr>
      <w:r>
        <w:rPr>
          <w:rFonts w:ascii="宋体" w:eastAsia="宋体" w:hAnsi="宋体" w:hint="eastAsia"/>
          <w:i w:val="0"/>
          <w:lang w:eastAsia="zh-CN"/>
        </w:rPr>
        <w:t>（</w:t>
      </w:r>
      <w:r w:rsidR="002E59B9" w:rsidRPr="002E59B9">
        <w:rPr>
          <w:rFonts w:ascii="宋体" w:eastAsia="宋体" w:hAnsi="宋体" w:hint="eastAsia"/>
          <w:i w:val="0"/>
          <w:lang w:eastAsia="zh-CN"/>
        </w:rPr>
        <w:t>摘要可包括研究目的、方法、实验结果以及结论等。</w:t>
      </w:r>
      <w:r>
        <w:rPr>
          <w:rFonts w:ascii="宋体" w:eastAsia="宋体" w:hAnsi="宋体"/>
          <w:i w:val="0"/>
          <w:lang w:eastAsia="zh-CN"/>
        </w:rPr>
        <w:t>）</w:t>
      </w:r>
    </w:p>
    <w:p w14:paraId="5714BB4B" w14:textId="77777777" w:rsidR="00D36839" w:rsidRDefault="00D36839">
      <w:pPr>
        <w:pStyle w:val="af2"/>
        <w:ind w:firstLine="0"/>
        <w:rPr>
          <w:i w:val="0"/>
          <w:lang w:eastAsia="zh-CN"/>
        </w:rPr>
      </w:pPr>
    </w:p>
    <w:p w14:paraId="51621E96" w14:textId="77777777" w:rsidR="00D36839" w:rsidRDefault="00834585">
      <w:pPr>
        <w:pStyle w:val="af2"/>
        <w:ind w:firstLine="360"/>
        <w:rPr>
          <w:b/>
          <w:bCs/>
          <w:szCs w:val="24"/>
        </w:rPr>
      </w:pPr>
      <w:r>
        <w:rPr>
          <w:rFonts w:hint="eastAsia"/>
          <w:b/>
          <w:bCs/>
          <w:szCs w:val="24"/>
          <w:lang w:eastAsia="zh-CN"/>
        </w:rPr>
        <w:t>关键词</w:t>
      </w:r>
      <w:r w:rsidR="00D36839">
        <w:rPr>
          <w:b/>
          <w:bCs/>
          <w:szCs w:val="24"/>
        </w:rPr>
        <w:t xml:space="preserve">— </w:t>
      </w:r>
      <w:r w:rsidR="00D36839">
        <w:rPr>
          <w:i w:val="0"/>
          <w:iCs/>
          <w:szCs w:val="24"/>
        </w:rPr>
        <w:t>One, two, three, four, five</w:t>
      </w:r>
    </w:p>
    <w:p w14:paraId="3C3C4160" w14:textId="77777777" w:rsidR="00D36839" w:rsidRDefault="00D36839">
      <w:pPr>
        <w:pStyle w:val="af2"/>
        <w:ind w:firstLine="0"/>
      </w:pPr>
    </w:p>
    <w:p w14:paraId="6EA4D464" w14:textId="77777777" w:rsidR="00D36839" w:rsidRDefault="00D36839">
      <w:pPr>
        <w:jc w:val="center"/>
        <w:rPr>
          <w:b/>
          <w:caps/>
          <w:sz w:val="20"/>
        </w:rPr>
      </w:pPr>
      <w:r>
        <w:rPr>
          <w:b/>
          <w:sz w:val="20"/>
        </w:rPr>
        <w:t xml:space="preserve">1. </w:t>
      </w:r>
      <w:r w:rsidR="00FD2705" w:rsidRPr="00FD2705">
        <w:rPr>
          <w:rFonts w:ascii="宋体" w:eastAsia="宋体" w:hAnsi="宋体" w:hint="eastAsia"/>
          <w:b/>
          <w:sz w:val="20"/>
          <w:lang w:eastAsia="zh-CN"/>
        </w:rPr>
        <w:t>引言</w:t>
      </w:r>
    </w:p>
    <w:p w14:paraId="4474FC56" w14:textId="77777777" w:rsidR="00A613A6" w:rsidRDefault="00A613A6" w:rsidP="00A613A6">
      <w:pPr>
        <w:pStyle w:val="af2"/>
        <w:ind w:firstLine="0"/>
        <w:rPr>
          <w:i w:val="0"/>
          <w:lang w:eastAsia="zh-CN"/>
        </w:rPr>
      </w:pPr>
      <w:r>
        <w:rPr>
          <w:rFonts w:ascii="宋体" w:eastAsia="宋体" w:hAnsi="宋体" w:hint="eastAsia"/>
          <w:i w:val="0"/>
          <w:lang w:eastAsia="zh-CN"/>
        </w:rPr>
        <w:t>（引言应包括课题意义、最新研究进展、当前存在的问题、课题挑战的贡献或主要技巧等。</w:t>
      </w:r>
      <w:r>
        <w:rPr>
          <w:rFonts w:ascii="宋体" w:eastAsia="宋体" w:hAnsi="宋体"/>
          <w:i w:val="0"/>
          <w:lang w:eastAsia="zh-CN"/>
        </w:rPr>
        <w:t>）</w:t>
      </w:r>
    </w:p>
    <w:p w14:paraId="57013A65" w14:textId="77777777" w:rsidR="00D36839" w:rsidRDefault="00D36839">
      <w:pPr>
        <w:pStyle w:val="36"/>
        <w:ind w:firstLine="0"/>
        <w:rPr>
          <w:lang w:eastAsia="zh-CN"/>
        </w:rPr>
      </w:pPr>
    </w:p>
    <w:p w14:paraId="652A15A6" w14:textId="77777777" w:rsidR="00D36839" w:rsidRDefault="00D36839">
      <w:pPr>
        <w:pStyle w:val="36"/>
        <w:ind w:firstLine="0"/>
        <w:rPr>
          <w:lang w:eastAsia="zh-CN"/>
        </w:rPr>
      </w:pPr>
    </w:p>
    <w:p w14:paraId="1A8D5CCB" w14:textId="77777777" w:rsidR="00D36839" w:rsidRDefault="00D36839">
      <w:pPr>
        <w:pStyle w:val="36"/>
        <w:ind w:firstLine="0"/>
        <w:rPr>
          <w:lang w:eastAsia="zh-CN"/>
        </w:rPr>
      </w:pPr>
    </w:p>
    <w:p w14:paraId="3C2DA945" w14:textId="77777777" w:rsidR="00D36839" w:rsidRDefault="0019344D" w:rsidP="00AA5823">
      <w:pPr>
        <w:pStyle w:val="36"/>
        <w:ind w:firstLineChars="200" w:firstLine="400"/>
        <w:rPr>
          <w:b/>
          <w:bCs/>
          <w:lang w:eastAsia="zh-CN"/>
        </w:rPr>
      </w:pPr>
      <w:r w:rsidRPr="0019344D">
        <w:rPr>
          <w:b/>
          <w:bCs/>
          <w:lang w:eastAsia="zh-CN"/>
        </w:rPr>
        <w:t>在本节的最后一段中，我将对本技术报告的主要贡献总结如下</w:t>
      </w:r>
      <w:r>
        <w:rPr>
          <w:rFonts w:hint="eastAsia"/>
          <w:b/>
          <w:bCs/>
          <w:lang w:eastAsia="zh-CN"/>
        </w:rPr>
        <w:t>：</w:t>
      </w:r>
    </w:p>
    <w:p w14:paraId="3EC38785" w14:textId="77777777" w:rsidR="00D36839" w:rsidRDefault="00D36839">
      <w:pPr>
        <w:pStyle w:val="36"/>
        <w:ind w:firstLine="0"/>
        <w:rPr>
          <w:b/>
          <w:bCs/>
          <w:lang w:eastAsia="zh-CN"/>
        </w:rPr>
      </w:pPr>
      <w:r>
        <w:rPr>
          <w:b/>
          <w:bCs/>
          <w:lang w:eastAsia="zh-CN"/>
        </w:rPr>
        <w:t>1) xxxx</w:t>
      </w:r>
    </w:p>
    <w:p w14:paraId="6E32CFC8" w14:textId="77777777" w:rsidR="00D36839" w:rsidRDefault="00D36839">
      <w:pPr>
        <w:pStyle w:val="36"/>
        <w:ind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2</w:t>
      </w:r>
      <w:r>
        <w:rPr>
          <w:b/>
          <w:bCs/>
          <w:lang w:eastAsia="zh-CN"/>
        </w:rPr>
        <w:t>) xxxx</w:t>
      </w:r>
    </w:p>
    <w:p w14:paraId="2E5A1D06" w14:textId="77777777" w:rsidR="00D36839" w:rsidRDefault="00D36839">
      <w:pPr>
        <w:pStyle w:val="36"/>
        <w:ind w:firstLine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3</w:t>
      </w:r>
      <w:r>
        <w:rPr>
          <w:b/>
          <w:bCs/>
          <w:lang w:eastAsia="zh-CN"/>
        </w:rPr>
        <w:t>) xxxx</w:t>
      </w:r>
    </w:p>
    <w:p w14:paraId="52184246" w14:textId="77777777" w:rsidR="00D36839" w:rsidRDefault="00D36839">
      <w:pPr>
        <w:jc w:val="both"/>
        <w:rPr>
          <w:sz w:val="20"/>
        </w:rPr>
      </w:pPr>
    </w:p>
    <w:p w14:paraId="07B36222" w14:textId="77777777" w:rsidR="00D36839" w:rsidRDefault="00D36839">
      <w:pPr>
        <w:jc w:val="both"/>
        <w:rPr>
          <w:sz w:val="20"/>
        </w:rPr>
      </w:pPr>
    </w:p>
    <w:p w14:paraId="07C858A5" w14:textId="77777777" w:rsidR="00D36839" w:rsidRDefault="00D36839">
      <w:pPr>
        <w:jc w:val="both"/>
        <w:rPr>
          <w:sz w:val="20"/>
        </w:rPr>
      </w:pPr>
    </w:p>
    <w:p w14:paraId="2BFD5E73" w14:textId="77777777" w:rsidR="00D36839" w:rsidRDefault="00D36839">
      <w:pPr>
        <w:jc w:val="center"/>
        <w:rPr>
          <w:b/>
          <w:caps/>
          <w:sz w:val="20"/>
        </w:rPr>
      </w:pPr>
      <w:r>
        <w:rPr>
          <w:b/>
          <w:caps/>
          <w:sz w:val="20"/>
        </w:rPr>
        <w:t xml:space="preserve">2. </w:t>
      </w:r>
      <w:r w:rsidR="00FD2705" w:rsidRPr="00FD2705">
        <w:rPr>
          <w:rFonts w:ascii="宋体" w:eastAsia="宋体" w:hAnsi="宋体" w:hint="eastAsia"/>
          <w:b/>
          <w:sz w:val="20"/>
          <w:lang w:eastAsia="zh-CN"/>
        </w:rPr>
        <w:t>研究方法</w:t>
      </w:r>
    </w:p>
    <w:p w14:paraId="321D3792" w14:textId="77777777" w:rsidR="00D36839" w:rsidRDefault="00D36839">
      <w:pPr>
        <w:jc w:val="both"/>
        <w:rPr>
          <w:sz w:val="20"/>
        </w:rPr>
      </w:pPr>
    </w:p>
    <w:p w14:paraId="25E9B50E" w14:textId="77777777" w:rsidR="00952288" w:rsidRDefault="00952288" w:rsidP="00952288">
      <w:pPr>
        <w:pStyle w:val="af2"/>
        <w:ind w:firstLine="0"/>
        <w:rPr>
          <w:i w:val="0"/>
          <w:lang w:eastAsia="zh-CN"/>
        </w:rPr>
      </w:pPr>
      <w:r>
        <w:rPr>
          <w:rFonts w:ascii="宋体" w:eastAsia="宋体" w:hAnsi="宋体" w:hint="eastAsia"/>
          <w:i w:val="0"/>
          <w:lang w:eastAsia="zh-CN"/>
        </w:rPr>
        <w:t>（请详细介绍该课题中使用的方法，</w:t>
      </w:r>
      <w:r w:rsidR="00C40735">
        <w:rPr>
          <w:rFonts w:ascii="宋体" w:eastAsia="宋体" w:hAnsi="宋体" w:hint="eastAsia"/>
          <w:i w:val="0"/>
          <w:lang w:eastAsia="zh-CN"/>
        </w:rPr>
        <w:t>例如</w:t>
      </w:r>
      <w:r>
        <w:rPr>
          <w:rFonts w:ascii="宋体" w:eastAsia="宋体" w:hAnsi="宋体" w:hint="eastAsia"/>
          <w:i w:val="0"/>
          <w:lang w:eastAsia="zh-CN"/>
        </w:rPr>
        <w:t>思路、网络架构、优化原则等；如有必要，请提供更详尽图表内容。</w:t>
      </w:r>
      <w:r>
        <w:rPr>
          <w:rFonts w:ascii="宋体" w:eastAsia="宋体" w:hAnsi="宋体"/>
          <w:i w:val="0"/>
          <w:lang w:eastAsia="zh-CN"/>
        </w:rPr>
        <w:t>）</w:t>
      </w:r>
    </w:p>
    <w:p w14:paraId="11D3ABD6" w14:textId="77777777" w:rsidR="00D36839" w:rsidRDefault="00D36839">
      <w:pPr>
        <w:jc w:val="both"/>
        <w:rPr>
          <w:lang w:eastAsia="zh-CN"/>
        </w:rPr>
      </w:pPr>
    </w:p>
    <w:p w14:paraId="0073EABE" w14:textId="77777777" w:rsidR="00D36839" w:rsidRDefault="00D36839">
      <w:pPr>
        <w:jc w:val="both"/>
        <w:rPr>
          <w:lang w:eastAsia="zh-CN"/>
        </w:rPr>
      </w:pPr>
    </w:p>
    <w:p w14:paraId="7A011EC3" w14:textId="77777777" w:rsidR="00D36839" w:rsidRDefault="00D36839">
      <w:pPr>
        <w:jc w:val="both"/>
        <w:rPr>
          <w:lang w:eastAsia="zh-CN"/>
        </w:rPr>
      </w:pPr>
    </w:p>
    <w:p w14:paraId="18061156" w14:textId="77777777" w:rsidR="00D36839" w:rsidRDefault="00D36839">
      <w:pPr>
        <w:jc w:val="both"/>
        <w:rPr>
          <w:lang w:eastAsia="zh-CN"/>
        </w:rPr>
      </w:pPr>
    </w:p>
    <w:p w14:paraId="3BD3BDE0" w14:textId="77777777" w:rsidR="00D36839" w:rsidRDefault="00D36839">
      <w:pPr>
        <w:jc w:val="center"/>
        <w:rPr>
          <w:b/>
          <w:caps/>
          <w:sz w:val="20"/>
          <w:lang w:eastAsia="zh-CN"/>
        </w:rPr>
      </w:pPr>
      <w:r>
        <w:rPr>
          <w:b/>
          <w:caps/>
          <w:sz w:val="20"/>
          <w:lang w:eastAsia="zh-CN"/>
        </w:rPr>
        <w:t xml:space="preserve">3. </w:t>
      </w:r>
      <w:r w:rsidR="00FD2705" w:rsidRPr="00FD2705">
        <w:rPr>
          <w:rFonts w:ascii="宋体" w:eastAsia="宋体" w:hAnsi="宋体" w:hint="eastAsia"/>
          <w:b/>
          <w:caps/>
          <w:sz w:val="20"/>
          <w:lang w:eastAsia="zh-CN"/>
        </w:rPr>
        <w:t>实验与结果分析</w:t>
      </w:r>
    </w:p>
    <w:p w14:paraId="4528059A" w14:textId="77777777" w:rsidR="00D36839" w:rsidRDefault="00D36839">
      <w:pPr>
        <w:jc w:val="both"/>
        <w:rPr>
          <w:b/>
          <w:sz w:val="20"/>
          <w:lang w:eastAsia="zh-CN"/>
        </w:rPr>
      </w:pPr>
    </w:p>
    <w:p w14:paraId="2B6BCCDF" w14:textId="77777777" w:rsidR="00C40735" w:rsidRDefault="00C40735" w:rsidP="00C40735">
      <w:pPr>
        <w:pStyle w:val="af2"/>
        <w:ind w:firstLine="0"/>
        <w:rPr>
          <w:i w:val="0"/>
          <w:lang w:eastAsia="zh-CN"/>
        </w:rPr>
      </w:pPr>
      <w:r>
        <w:rPr>
          <w:rFonts w:ascii="宋体" w:eastAsia="宋体" w:hAnsi="宋体" w:hint="eastAsia"/>
          <w:i w:val="0"/>
          <w:lang w:eastAsia="zh-CN"/>
        </w:rPr>
        <w:t>（请充分说明实验数据集、实验平台、实验内容</w:t>
      </w:r>
      <w:r w:rsidRPr="00C40735">
        <w:rPr>
          <w:rFonts w:ascii="宋体" w:eastAsia="宋体" w:hAnsi="宋体" w:hint="eastAsia"/>
          <w:sz w:val="18"/>
          <w:lang w:eastAsia="zh-CN"/>
        </w:rPr>
        <w:t>（例如消融实验、对比实验等</w:t>
      </w:r>
      <w:r w:rsidRPr="00C40735">
        <w:rPr>
          <w:rFonts w:ascii="宋体" w:eastAsia="宋体" w:hAnsi="宋体"/>
          <w:sz w:val="18"/>
          <w:lang w:eastAsia="zh-CN"/>
        </w:rPr>
        <w:t>）</w:t>
      </w:r>
      <w:r>
        <w:rPr>
          <w:rFonts w:ascii="宋体" w:eastAsia="宋体" w:hAnsi="宋体" w:hint="eastAsia"/>
          <w:i w:val="0"/>
          <w:lang w:eastAsia="zh-CN"/>
        </w:rPr>
        <w:t>；推荐使用相关图表。）</w:t>
      </w:r>
    </w:p>
    <w:p w14:paraId="619F5E60" w14:textId="77777777" w:rsidR="00D36839" w:rsidRDefault="00D36839">
      <w:pPr>
        <w:pStyle w:val="36"/>
        <w:ind w:firstLine="0"/>
        <w:rPr>
          <w:lang w:eastAsia="zh-CN"/>
        </w:rPr>
      </w:pPr>
    </w:p>
    <w:p w14:paraId="39F48123" w14:textId="77777777" w:rsidR="00D36839" w:rsidRDefault="00D36839">
      <w:pPr>
        <w:pStyle w:val="36"/>
        <w:ind w:firstLine="0"/>
        <w:rPr>
          <w:lang w:eastAsia="zh-CN"/>
        </w:rPr>
      </w:pPr>
    </w:p>
    <w:p w14:paraId="740AE3A5" w14:textId="77777777" w:rsidR="00D36839" w:rsidRDefault="00D36839">
      <w:pPr>
        <w:pStyle w:val="36"/>
        <w:ind w:firstLine="0"/>
        <w:rPr>
          <w:lang w:eastAsia="zh-CN"/>
        </w:rPr>
      </w:pPr>
    </w:p>
    <w:p w14:paraId="60CC192A" w14:textId="77777777" w:rsidR="00D36839" w:rsidRDefault="00D36839">
      <w:pPr>
        <w:jc w:val="both"/>
        <w:rPr>
          <w:sz w:val="20"/>
          <w:lang w:eastAsia="zh-CN"/>
        </w:rPr>
      </w:pPr>
    </w:p>
    <w:p w14:paraId="10EE5393" w14:textId="77777777" w:rsidR="00D36839" w:rsidRDefault="00D36839">
      <w:pPr>
        <w:keepNext/>
        <w:jc w:val="center"/>
        <w:rPr>
          <w:b/>
          <w:caps/>
          <w:sz w:val="20"/>
        </w:rPr>
      </w:pPr>
      <w:bookmarkStart w:id="0" w:name="OLE_LINK1"/>
      <w:r>
        <w:rPr>
          <w:b/>
          <w:caps/>
          <w:sz w:val="20"/>
          <w:lang w:eastAsia="zh-CN"/>
        </w:rPr>
        <w:t xml:space="preserve">4. </w:t>
      </w:r>
      <w:r w:rsidR="0076682D">
        <w:rPr>
          <w:rFonts w:ascii="宋体" w:eastAsia="宋体" w:hAnsi="宋体" w:hint="eastAsia"/>
          <w:b/>
          <w:caps/>
          <w:sz w:val="20"/>
          <w:lang w:eastAsia="zh-CN"/>
        </w:rPr>
        <w:t>结论</w:t>
      </w:r>
    </w:p>
    <w:p w14:paraId="2208F6C9" w14:textId="77777777" w:rsidR="00D36839" w:rsidRDefault="00D36839">
      <w:pPr>
        <w:pStyle w:val="23"/>
        <w:ind w:firstLine="0"/>
      </w:pPr>
    </w:p>
    <w:p w14:paraId="4CF04254" w14:textId="77777777" w:rsidR="00771C42" w:rsidRDefault="00771C42" w:rsidP="00771C42">
      <w:pPr>
        <w:pStyle w:val="af2"/>
        <w:ind w:firstLine="0"/>
        <w:rPr>
          <w:i w:val="0"/>
          <w:lang w:eastAsia="zh-CN"/>
        </w:rPr>
      </w:pPr>
      <w:r>
        <w:rPr>
          <w:rFonts w:ascii="宋体" w:eastAsia="宋体" w:hAnsi="宋体" w:hint="eastAsia"/>
          <w:i w:val="0"/>
          <w:lang w:eastAsia="zh-CN"/>
        </w:rPr>
        <w:t>（总结该课题解决问题及意义，可包括课题特点、方法、结果、不足及原因，对未来工作进行探讨等。</w:t>
      </w:r>
      <w:r>
        <w:rPr>
          <w:rFonts w:ascii="宋体" w:eastAsia="宋体" w:hAnsi="宋体"/>
          <w:i w:val="0"/>
          <w:lang w:eastAsia="zh-CN"/>
        </w:rPr>
        <w:t>）</w:t>
      </w:r>
    </w:p>
    <w:p w14:paraId="382D6B08" w14:textId="77777777" w:rsidR="00D36839" w:rsidRDefault="00D36839">
      <w:pPr>
        <w:pStyle w:val="23"/>
        <w:ind w:firstLine="0"/>
      </w:pPr>
    </w:p>
    <w:bookmarkEnd w:id="0"/>
    <w:p w14:paraId="416FD591" w14:textId="77777777" w:rsidR="00D36839" w:rsidRDefault="00D36839">
      <w:pPr>
        <w:rPr>
          <w:sz w:val="20"/>
        </w:rPr>
      </w:pPr>
    </w:p>
    <w:p w14:paraId="7A60F656" w14:textId="77777777" w:rsidR="00D36839" w:rsidRDefault="00D36839">
      <w:pPr>
        <w:jc w:val="both"/>
        <w:rPr>
          <w:sz w:val="20"/>
        </w:rPr>
      </w:pPr>
    </w:p>
    <w:p w14:paraId="74D73933" w14:textId="77777777" w:rsidR="00D36839" w:rsidRDefault="00D36839">
      <w:pPr>
        <w:jc w:val="center"/>
        <w:rPr>
          <w:b/>
          <w:caps/>
          <w:sz w:val="20"/>
        </w:rPr>
      </w:pPr>
      <w:r>
        <w:rPr>
          <w:b/>
          <w:caps/>
          <w:sz w:val="20"/>
        </w:rPr>
        <w:t xml:space="preserve">5. </w:t>
      </w:r>
      <w:r w:rsidR="00FD2705" w:rsidRPr="00FD2705">
        <w:rPr>
          <w:rFonts w:ascii="宋体" w:eastAsia="宋体" w:hAnsi="宋体" w:hint="eastAsia"/>
          <w:b/>
          <w:caps/>
          <w:sz w:val="20"/>
          <w:lang w:eastAsia="zh-CN"/>
        </w:rPr>
        <w:t>参考文献</w:t>
      </w:r>
    </w:p>
    <w:p w14:paraId="7FBA5262" w14:textId="77777777" w:rsidR="00D36839" w:rsidRDefault="00D36839">
      <w:pPr>
        <w:jc w:val="both"/>
        <w:rPr>
          <w:sz w:val="20"/>
        </w:rPr>
      </w:pPr>
    </w:p>
    <w:p w14:paraId="29F7795B" w14:textId="77777777" w:rsidR="00D36839" w:rsidRDefault="00D36839">
      <w:pPr>
        <w:jc w:val="both"/>
        <w:rPr>
          <w:sz w:val="18"/>
        </w:rPr>
      </w:pPr>
      <w:r>
        <w:rPr>
          <w:sz w:val="18"/>
        </w:rPr>
        <w:t xml:space="preserve">[1] A.B. Smith, C.D. Jones, and E.F. Roberts, “Article Title,” </w:t>
      </w:r>
      <w:r>
        <w:rPr>
          <w:i/>
          <w:sz w:val="18"/>
        </w:rPr>
        <w:t>Journal</w:t>
      </w:r>
      <w:r>
        <w:rPr>
          <w:sz w:val="18"/>
        </w:rPr>
        <w:t>, Publi</w:t>
      </w:r>
      <w:r w:rsidR="00834585">
        <w:rPr>
          <w:sz w:val="18"/>
        </w:rPr>
        <w:t>sher, Location, pp. 1-10, Date.</w:t>
      </w:r>
    </w:p>
    <w:p w14:paraId="15F7665D" w14:textId="77777777" w:rsidR="00D36839" w:rsidRDefault="00D36839">
      <w:pPr>
        <w:jc w:val="both"/>
        <w:rPr>
          <w:sz w:val="18"/>
        </w:rPr>
      </w:pPr>
      <w:r>
        <w:rPr>
          <w:sz w:val="18"/>
        </w:rPr>
        <w:t xml:space="preserve">[2] Jones, C.D., A.B. Smith, and E.F. Roberts, </w:t>
      </w:r>
      <w:r>
        <w:rPr>
          <w:i/>
          <w:sz w:val="18"/>
        </w:rPr>
        <w:t>Book Title</w:t>
      </w:r>
      <w:r>
        <w:rPr>
          <w:sz w:val="18"/>
        </w:rPr>
        <w:t>, Publisher, Location, Date.</w:t>
      </w:r>
    </w:p>
    <w:sectPr w:rsidR="00D36839">
      <w:type w:val="continuous"/>
      <w:pgSz w:w="12240" w:h="15840"/>
      <w:pgMar w:top="1411" w:right="1080" w:bottom="1411" w:left="1080" w:header="720" w:footer="720" w:gutter="0"/>
      <w:cols w:num="2" w:space="34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D50A5" w14:textId="77777777" w:rsidR="004D590A" w:rsidRDefault="004D590A">
      <w:r>
        <w:separator/>
      </w:r>
    </w:p>
  </w:endnote>
  <w:endnote w:type="continuationSeparator" w:id="0">
    <w:p w14:paraId="16DD4E01" w14:textId="77777777" w:rsidR="004D590A" w:rsidRDefault="004D5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690BD" w14:textId="77777777" w:rsidR="00D36839" w:rsidRDefault="00D36839">
    <w:pPr>
      <w:pStyle w:val="af8"/>
      <w:framePr w:wrap="auto" w:vAnchor="text" w:hAnchor="margin" w:xAlign="center" w:y="1"/>
      <w:rPr>
        <w:rStyle w:val="aff5"/>
      </w:rPr>
    </w:pPr>
    <w:r>
      <w:rPr>
        <w:rStyle w:val="aff5"/>
      </w:rPr>
      <w:fldChar w:fldCharType="begin"/>
    </w:r>
    <w:r>
      <w:rPr>
        <w:rStyle w:val="aff5"/>
      </w:rPr>
      <w:instrText xml:space="preserve"> PAGE </w:instrText>
    </w:r>
    <w:r>
      <w:rPr>
        <w:rStyle w:val="aff5"/>
      </w:rPr>
      <w:fldChar w:fldCharType="end"/>
    </w:r>
  </w:p>
  <w:p w14:paraId="475B4DE5" w14:textId="77777777" w:rsidR="00D36839" w:rsidRDefault="00D36839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E8561" w14:textId="77777777" w:rsidR="00D36839" w:rsidRDefault="00D36839">
    <w:pPr>
      <w:pStyle w:val="af8"/>
      <w:framePr w:wrap="auto" w:vAnchor="text" w:hAnchor="margin" w:xAlign="center" w:y="1"/>
      <w:rPr>
        <w:rStyle w:val="aff5"/>
      </w:rPr>
    </w:pPr>
    <w:r>
      <w:rPr>
        <w:rStyle w:val="aff5"/>
      </w:rPr>
      <w:fldChar w:fldCharType="begin"/>
    </w:r>
    <w:r>
      <w:rPr>
        <w:rStyle w:val="aff5"/>
      </w:rPr>
      <w:instrText xml:space="preserve"> PAGE </w:instrText>
    </w:r>
    <w:r>
      <w:rPr>
        <w:rStyle w:val="aff5"/>
      </w:rPr>
      <w:fldChar w:fldCharType="separate"/>
    </w:r>
    <w:r w:rsidR="00AA5823">
      <w:rPr>
        <w:rStyle w:val="aff5"/>
        <w:noProof/>
      </w:rPr>
      <w:t>1</w:t>
    </w:r>
    <w:r>
      <w:rPr>
        <w:rStyle w:val="aff5"/>
      </w:rPr>
      <w:fldChar w:fldCharType="end"/>
    </w:r>
  </w:p>
  <w:p w14:paraId="4E4FCBFB" w14:textId="77777777" w:rsidR="00D36839" w:rsidRDefault="00D36839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9019E" w14:textId="77777777" w:rsidR="004D590A" w:rsidRDefault="004D590A">
      <w:r>
        <w:separator/>
      </w:r>
    </w:p>
  </w:footnote>
  <w:footnote w:type="continuationSeparator" w:id="0">
    <w:p w14:paraId="214AA371" w14:textId="77777777" w:rsidR="004D590A" w:rsidRDefault="004D5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53045">
    <w:abstractNumId w:val="3"/>
  </w:num>
  <w:num w:numId="2" w16cid:durableId="532695080">
    <w:abstractNumId w:val="5"/>
  </w:num>
  <w:num w:numId="3" w16cid:durableId="1673332173">
    <w:abstractNumId w:val="8"/>
  </w:num>
  <w:num w:numId="4" w16cid:durableId="1108963567">
    <w:abstractNumId w:val="9"/>
  </w:num>
  <w:num w:numId="5" w16cid:durableId="1308432785">
    <w:abstractNumId w:val="6"/>
  </w:num>
  <w:num w:numId="6" w16cid:durableId="175460882">
    <w:abstractNumId w:val="2"/>
  </w:num>
  <w:num w:numId="7" w16cid:durableId="1145317028">
    <w:abstractNumId w:val="7"/>
  </w:num>
  <w:num w:numId="8" w16cid:durableId="445344385">
    <w:abstractNumId w:val="4"/>
  </w:num>
  <w:num w:numId="9" w16cid:durableId="672799343">
    <w:abstractNumId w:val="1"/>
  </w:num>
  <w:num w:numId="10" w16cid:durableId="106753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01CD"/>
    <w:rsid w:val="000B6D36"/>
    <w:rsid w:val="000C7FCE"/>
    <w:rsid w:val="00166D43"/>
    <w:rsid w:val="0019344D"/>
    <w:rsid w:val="001962FA"/>
    <w:rsid w:val="001C56C9"/>
    <w:rsid w:val="001D7CF8"/>
    <w:rsid w:val="00293185"/>
    <w:rsid w:val="002D3A0B"/>
    <w:rsid w:val="002E59B9"/>
    <w:rsid w:val="00353566"/>
    <w:rsid w:val="003A6C11"/>
    <w:rsid w:val="003D6DC2"/>
    <w:rsid w:val="003F02F4"/>
    <w:rsid w:val="004D590A"/>
    <w:rsid w:val="004E4BA6"/>
    <w:rsid w:val="005438B9"/>
    <w:rsid w:val="005B04E6"/>
    <w:rsid w:val="005F0082"/>
    <w:rsid w:val="005F3C02"/>
    <w:rsid w:val="006D6580"/>
    <w:rsid w:val="006E1B5E"/>
    <w:rsid w:val="006E2742"/>
    <w:rsid w:val="006E66E4"/>
    <w:rsid w:val="006F1211"/>
    <w:rsid w:val="00702C72"/>
    <w:rsid w:val="00733FEB"/>
    <w:rsid w:val="0076682D"/>
    <w:rsid w:val="00771C42"/>
    <w:rsid w:val="007B0B83"/>
    <w:rsid w:val="008066CD"/>
    <w:rsid w:val="00834585"/>
    <w:rsid w:val="008511BB"/>
    <w:rsid w:val="008B2071"/>
    <w:rsid w:val="008B4892"/>
    <w:rsid w:val="00942B6B"/>
    <w:rsid w:val="00952288"/>
    <w:rsid w:val="0098766A"/>
    <w:rsid w:val="00A00381"/>
    <w:rsid w:val="00A12D7A"/>
    <w:rsid w:val="00A17A29"/>
    <w:rsid w:val="00A33933"/>
    <w:rsid w:val="00A33BF4"/>
    <w:rsid w:val="00A613A6"/>
    <w:rsid w:val="00A9527E"/>
    <w:rsid w:val="00AA5823"/>
    <w:rsid w:val="00AE6B94"/>
    <w:rsid w:val="00B85A6A"/>
    <w:rsid w:val="00B8786C"/>
    <w:rsid w:val="00C2132F"/>
    <w:rsid w:val="00C40735"/>
    <w:rsid w:val="00C51034"/>
    <w:rsid w:val="00C56129"/>
    <w:rsid w:val="00C62CB8"/>
    <w:rsid w:val="00CC1F3B"/>
    <w:rsid w:val="00CE01CD"/>
    <w:rsid w:val="00CE370E"/>
    <w:rsid w:val="00CF7597"/>
    <w:rsid w:val="00D36839"/>
    <w:rsid w:val="00E204BC"/>
    <w:rsid w:val="00E318FF"/>
    <w:rsid w:val="00E55C82"/>
    <w:rsid w:val="00E70B1F"/>
    <w:rsid w:val="00EB2529"/>
    <w:rsid w:val="00EC31F7"/>
    <w:rsid w:val="00F1706C"/>
    <w:rsid w:val="00F47898"/>
    <w:rsid w:val="00FB0C0F"/>
    <w:rsid w:val="00FD2705"/>
    <w:rsid w:val="063F00CA"/>
    <w:rsid w:val="48BE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B4F78"/>
  <w15:chartTrackingRefBased/>
  <w15:docId w15:val="{C1AE2B54-B666-4275-BEBF-6EF9A0967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uiPriority="99" w:unhideWhenUsed="1"/>
    <w:lsdException w:name="endnote reference" w:semiHidden="1" w:uiPriority="99" w:unhideWhenUsed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/>
    <w:lsdException w:name="HTML Acronym" w:semiHidden="1" w:uiPriority="99" w:unhideWhenUsed="1"/>
    <w:lsdException w:name="HTML Address" w:semiHidden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lang w:eastAsia="en-US"/>
    </w:rPr>
  </w:style>
  <w:style w:type="paragraph" w:styleId="1">
    <w:name w:val="heading 1"/>
    <w:basedOn w:val="a"/>
    <w:next w:val="a"/>
    <w:qFormat/>
    <w:pPr>
      <w:keepNext/>
      <w:spacing w:before="60"/>
      <w:outlineLvl w:val="0"/>
    </w:pPr>
    <w:rPr>
      <w:rFonts w:ascii="Britannic Bold" w:hAnsi="Britannic Bold"/>
      <w:kern w:val="28"/>
    </w:rPr>
  </w:style>
  <w:style w:type="paragraph" w:styleId="2">
    <w:name w:val="heading 2"/>
    <w:basedOn w:val="a"/>
    <w:next w:val="a"/>
    <w:qFormat/>
    <w:pPr>
      <w:keepNext/>
      <w:tabs>
        <w:tab w:val="left" w:pos="1440"/>
      </w:tabs>
      <w:spacing w:before="40"/>
      <w:ind w:firstLine="360"/>
      <w:outlineLvl w:val="1"/>
    </w:pPr>
    <w:rPr>
      <w:sz w:val="22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caps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pPr>
      <w:spacing w:before="240" w:after="60"/>
      <w:outlineLvl w:val="6"/>
    </w:pPr>
    <w:rPr>
      <w:szCs w:val="24"/>
    </w:rPr>
  </w:style>
  <w:style w:type="paragraph" w:styleId="8">
    <w:name w:val="heading 8"/>
    <w:basedOn w:val="a"/>
    <w:next w:val="a"/>
    <w:qFormat/>
    <w:pPr>
      <w:spacing w:before="240" w:after="60"/>
      <w:outlineLvl w:val="7"/>
    </w:pPr>
    <w:rPr>
      <w:i/>
      <w:iCs/>
      <w:szCs w:val="24"/>
    </w:rPr>
  </w:style>
  <w:style w:type="paragraph" w:styleId="9">
    <w:name w:val="heading 9"/>
    <w:basedOn w:val="a"/>
    <w:next w:val="a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en-US"/>
    </w:rPr>
  </w:style>
  <w:style w:type="paragraph" w:styleId="30">
    <w:name w:val="List 3"/>
    <w:basedOn w:val="a"/>
    <w:semiHidden/>
    <w:pPr>
      <w:ind w:left="1080" w:hanging="360"/>
    </w:pPr>
  </w:style>
  <w:style w:type="paragraph" w:styleId="70">
    <w:name w:val="目录 7"/>
    <w:basedOn w:val="a"/>
    <w:next w:val="a"/>
    <w:semiHidden/>
    <w:pPr>
      <w:ind w:left="1440"/>
    </w:pPr>
  </w:style>
  <w:style w:type="paragraph" w:styleId="20">
    <w:name w:val="List Number 2"/>
    <w:basedOn w:val="a"/>
    <w:semiHidden/>
    <w:pPr>
      <w:numPr>
        <w:numId w:val="1"/>
      </w:numPr>
      <w:tabs>
        <w:tab w:val="left" w:pos="720"/>
      </w:tabs>
    </w:pPr>
  </w:style>
  <w:style w:type="paragraph" w:styleId="a4">
    <w:name w:val="table of authorities"/>
    <w:basedOn w:val="a"/>
    <w:next w:val="a"/>
    <w:semiHidden/>
    <w:pPr>
      <w:ind w:left="240" w:hanging="240"/>
    </w:pPr>
  </w:style>
  <w:style w:type="paragraph" w:styleId="a5">
    <w:name w:val="Note Heading"/>
    <w:basedOn w:val="a"/>
    <w:next w:val="a"/>
    <w:semiHidden/>
  </w:style>
  <w:style w:type="paragraph" w:styleId="40">
    <w:name w:val="List Bullet 4"/>
    <w:basedOn w:val="a"/>
    <w:semiHidden/>
    <w:pPr>
      <w:numPr>
        <w:numId w:val="2"/>
      </w:numPr>
      <w:tabs>
        <w:tab w:val="left" w:pos="1440"/>
      </w:tabs>
    </w:pPr>
  </w:style>
  <w:style w:type="paragraph" w:styleId="80">
    <w:name w:val="index 8"/>
    <w:basedOn w:val="a"/>
    <w:next w:val="a"/>
    <w:semiHidden/>
    <w:pPr>
      <w:ind w:left="1920" w:hanging="240"/>
    </w:pPr>
  </w:style>
  <w:style w:type="paragraph" w:styleId="a6">
    <w:name w:val="E-mail Signature"/>
    <w:basedOn w:val="a"/>
    <w:semiHidden/>
  </w:style>
  <w:style w:type="paragraph" w:styleId="a7">
    <w:name w:val="List Number"/>
    <w:basedOn w:val="a"/>
    <w:semiHidden/>
    <w:pPr>
      <w:numPr>
        <w:numId w:val="3"/>
      </w:numPr>
      <w:tabs>
        <w:tab w:val="left" w:pos="360"/>
      </w:tabs>
    </w:pPr>
  </w:style>
  <w:style w:type="paragraph" w:styleId="a8">
    <w:name w:val="Normal Indent"/>
    <w:basedOn w:val="a"/>
    <w:semiHidden/>
    <w:pPr>
      <w:ind w:left="720"/>
    </w:pPr>
  </w:style>
  <w:style w:type="paragraph" w:styleId="a9">
    <w:name w:val="caption"/>
    <w:basedOn w:val="a"/>
    <w:next w:val="a"/>
    <w:qFormat/>
    <w:pPr>
      <w:spacing w:before="120" w:after="120"/>
    </w:pPr>
    <w:rPr>
      <w:b/>
      <w:bCs/>
      <w:sz w:val="20"/>
    </w:rPr>
  </w:style>
  <w:style w:type="paragraph" w:styleId="50">
    <w:name w:val="index 5"/>
    <w:basedOn w:val="a"/>
    <w:next w:val="a"/>
    <w:semiHidden/>
    <w:pPr>
      <w:ind w:left="1200" w:hanging="240"/>
    </w:pPr>
  </w:style>
  <w:style w:type="paragraph" w:styleId="aa">
    <w:name w:val="List Bullet"/>
    <w:basedOn w:val="a"/>
    <w:semiHidden/>
    <w:pPr>
      <w:numPr>
        <w:numId w:val="4"/>
      </w:numPr>
      <w:tabs>
        <w:tab w:val="left" w:pos="360"/>
      </w:tabs>
    </w:pPr>
  </w:style>
  <w:style w:type="paragraph" w:styleId="ab">
    <w:name w:val="envelope address"/>
    <w:basedOn w:val="a"/>
    <w:semiHidden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ac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d">
    <w:name w:val="toa heading"/>
    <w:basedOn w:val="a"/>
    <w:next w:val="a"/>
    <w:semiHidden/>
    <w:pPr>
      <w:spacing w:before="120"/>
    </w:pPr>
    <w:rPr>
      <w:rFonts w:ascii="Arial" w:hAnsi="Arial" w:cs="Arial"/>
      <w:b/>
      <w:bCs/>
      <w:szCs w:val="24"/>
    </w:rPr>
  </w:style>
  <w:style w:type="paragraph" w:styleId="ae">
    <w:name w:val="annotation text"/>
    <w:basedOn w:val="a"/>
    <w:semiHidden/>
    <w:rPr>
      <w:sz w:val="20"/>
    </w:rPr>
  </w:style>
  <w:style w:type="paragraph" w:styleId="60">
    <w:name w:val="index 6"/>
    <w:basedOn w:val="a"/>
    <w:next w:val="a"/>
    <w:semiHidden/>
    <w:pPr>
      <w:ind w:left="1440" w:hanging="240"/>
    </w:pPr>
  </w:style>
  <w:style w:type="paragraph" w:styleId="af">
    <w:name w:val="Salutation"/>
    <w:basedOn w:val="a"/>
    <w:next w:val="a"/>
    <w:semiHidden/>
  </w:style>
  <w:style w:type="paragraph" w:styleId="31">
    <w:name w:val="Body Text 3"/>
    <w:basedOn w:val="a"/>
    <w:semiHidden/>
    <w:pPr>
      <w:spacing w:after="120"/>
    </w:pPr>
    <w:rPr>
      <w:sz w:val="16"/>
      <w:szCs w:val="16"/>
    </w:rPr>
  </w:style>
  <w:style w:type="paragraph" w:styleId="af0">
    <w:name w:val="Closing"/>
    <w:basedOn w:val="a"/>
    <w:semiHidden/>
    <w:pPr>
      <w:ind w:left="4320"/>
    </w:pPr>
  </w:style>
  <w:style w:type="paragraph" w:styleId="32">
    <w:name w:val="List Bullet 3"/>
    <w:basedOn w:val="a"/>
    <w:semiHidden/>
    <w:pPr>
      <w:numPr>
        <w:numId w:val="5"/>
      </w:numPr>
      <w:tabs>
        <w:tab w:val="left" w:pos="1080"/>
      </w:tabs>
    </w:pPr>
  </w:style>
  <w:style w:type="paragraph" w:styleId="af1">
    <w:name w:val="Body Text"/>
    <w:basedOn w:val="a"/>
    <w:semiHidden/>
    <w:pPr>
      <w:jc w:val="center"/>
    </w:pPr>
    <w:rPr>
      <w:b/>
      <w:caps/>
    </w:rPr>
  </w:style>
  <w:style w:type="paragraph" w:styleId="af2">
    <w:name w:val="Body Text Indent"/>
    <w:basedOn w:val="a"/>
    <w:semiHidden/>
    <w:pPr>
      <w:ind w:firstLine="245"/>
      <w:jc w:val="both"/>
    </w:pPr>
    <w:rPr>
      <w:i/>
      <w:sz w:val="20"/>
    </w:rPr>
  </w:style>
  <w:style w:type="paragraph" w:styleId="33">
    <w:name w:val="List Number 3"/>
    <w:basedOn w:val="a"/>
    <w:semiHidden/>
    <w:pPr>
      <w:numPr>
        <w:numId w:val="6"/>
      </w:numPr>
      <w:tabs>
        <w:tab w:val="left" w:pos="1080"/>
      </w:tabs>
    </w:pPr>
  </w:style>
  <w:style w:type="paragraph" w:styleId="21">
    <w:name w:val="List 2"/>
    <w:basedOn w:val="a"/>
    <w:semiHidden/>
    <w:pPr>
      <w:ind w:left="720" w:hanging="360"/>
    </w:pPr>
  </w:style>
  <w:style w:type="paragraph" w:styleId="af3">
    <w:name w:val="List Continue"/>
    <w:basedOn w:val="a"/>
    <w:semiHidden/>
    <w:pPr>
      <w:spacing w:after="120"/>
      <w:ind w:left="360"/>
    </w:pPr>
  </w:style>
  <w:style w:type="paragraph" w:styleId="af4">
    <w:name w:val="Block Text"/>
    <w:basedOn w:val="a"/>
    <w:semiHidden/>
    <w:pPr>
      <w:spacing w:after="120"/>
      <w:ind w:left="1440" w:right="1440"/>
    </w:pPr>
  </w:style>
  <w:style w:type="paragraph" w:styleId="22">
    <w:name w:val="List Bullet 2"/>
    <w:basedOn w:val="a"/>
    <w:semiHidden/>
    <w:pPr>
      <w:numPr>
        <w:numId w:val="7"/>
      </w:numPr>
      <w:tabs>
        <w:tab w:val="left" w:pos="720"/>
      </w:tabs>
    </w:pPr>
  </w:style>
  <w:style w:type="paragraph" w:styleId="HTML">
    <w:name w:val="HTML Address"/>
    <w:basedOn w:val="a"/>
    <w:semiHidden/>
    <w:rPr>
      <w:i/>
      <w:iCs/>
    </w:rPr>
  </w:style>
  <w:style w:type="paragraph" w:styleId="41">
    <w:name w:val="index 4"/>
    <w:basedOn w:val="a"/>
    <w:next w:val="a"/>
    <w:semiHidden/>
    <w:pPr>
      <w:ind w:left="960" w:hanging="240"/>
    </w:pPr>
  </w:style>
  <w:style w:type="paragraph" w:styleId="51">
    <w:name w:val="目录 5"/>
    <w:basedOn w:val="a"/>
    <w:next w:val="a"/>
    <w:semiHidden/>
    <w:pPr>
      <w:ind w:left="960"/>
    </w:pPr>
  </w:style>
  <w:style w:type="paragraph" w:styleId="34">
    <w:name w:val="目录 3"/>
    <w:basedOn w:val="a"/>
    <w:next w:val="a"/>
    <w:semiHidden/>
    <w:pPr>
      <w:ind w:left="480"/>
    </w:pPr>
  </w:style>
  <w:style w:type="paragraph" w:styleId="af5">
    <w:name w:val="Plain Text"/>
    <w:basedOn w:val="a"/>
    <w:semiHidden/>
    <w:rPr>
      <w:rFonts w:ascii="Courier New" w:hAnsi="Courier New" w:cs="Courier New"/>
      <w:sz w:val="20"/>
    </w:rPr>
  </w:style>
  <w:style w:type="paragraph" w:styleId="52">
    <w:name w:val="List Bullet 5"/>
    <w:basedOn w:val="a"/>
    <w:semiHidden/>
    <w:pPr>
      <w:numPr>
        <w:numId w:val="8"/>
      </w:numPr>
      <w:tabs>
        <w:tab w:val="left" w:pos="1800"/>
      </w:tabs>
    </w:pPr>
  </w:style>
  <w:style w:type="paragraph" w:styleId="42">
    <w:name w:val="List Number 4"/>
    <w:basedOn w:val="a"/>
    <w:semiHidden/>
    <w:pPr>
      <w:numPr>
        <w:numId w:val="9"/>
      </w:numPr>
      <w:tabs>
        <w:tab w:val="left" w:pos="1440"/>
      </w:tabs>
    </w:pPr>
  </w:style>
  <w:style w:type="paragraph" w:styleId="81">
    <w:name w:val="目录 8"/>
    <w:basedOn w:val="a"/>
    <w:next w:val="a"/>
    <w:semiHidden/>
    <w:pPr>
      <w:ind w:left="1680"/>
    </w:pPr>
  </w:style>
  <w:style w:type="paragraph" w:styleId="35">
    <w:name w:val="index 3"/>
    <w:basedOn w:val="a"/>
    <w:next w:val="a"/>
    <w:semiHidden/>
    <w:pPr>
      <w:ind w:left="720" w:hanging="240"/>
    </w:pPr>
  </w:style>
  <w:style w:type="paragraph" w:styleId="af6">
    <w:name w:val="Date"/>
    <w:basedOn w:val="a"/>
    <w:next w:val="a"/>
    <w:semiHidden/>
  </w:style>
  <w:style w:type="paragraph" w:styleId="23">
    <w:name w:val="Body Text Indent 2"/>
    <w:basedOn w:val="a"/>
    <w:semiHidden/>
    <w:pPr>
      <w:ind w:firstLine="245"/>
      <w:jc w:val="both"/>
    </w:pPr>
    <w:rPr>
      <w:sz w:val="20"/>
    </w:rPr>
  </w:style>
  <w:style w:type="paragraph" w:styleId="af7">
    <w:name w:val="endnote text"/>
    <w:basedOn w:val="a"/>
    <w:semiHidden/>
    <w:rPr>
      <w:sz w:val="20"/>
    </w:rPr>
  </w:style>
  <w:style w:type="paragraph" w:styleId="53">
    <w:name w:val="List Continue 5"/>
    <w:basedOn w:val="a"/>
    <w:semiHidden/>
    <w:pPr>
      <w:spacing w:after="120"/>
      <w:ind w:left="1800"/>
    </w:pPr>
  </w:style>
  <w:style w:type="paragraph" w:styleId="af8">
    <w:name w:val="footer"/>
    <w:basedOn w:val="a"/>
    <w:semiHidden/>
    <w:pPr>
      <w:tabs>
        <w:tab w:val="center" w:pos="4320"/>
        <w:tab w:val="right" w:pos="8640"/>
      </w:tabs>
    </w:pPr>
  </w:style>
  <w:style w:type="paragraph" w:styleId="af9">
    <w:name w:val="envelope return"/>
    <w:basedOn w:val="a"/>
    <w:semiHidden/>
    <w:rPr>
      <w:rFonts w:ascii="Arial" w:hAnsi="Arial" w:cs="Arial"/>
      <w:sz w:val="20"/>
    </w:rPr>
  </w:style>
  <w:style w:type="paragraph" w:styleId="afa">
    <w:name w:val="header"/>
    <w:basedOn w:val="a"/>
    <w:semiHidden/>
    <w:pPr>
      <w:tabs>
        <w:tab w:val="center" w:pos="4320"/>
        <w:tab w:val="right" w:pos="8640"/>
      </w:tabs>
    </w:pPr>
  </w:style>
  <w:style w:type="paragraph" w:styleId="afb">
    <w:name w:val="Signature"/>
    <w:basedOn w:val="a"/>
    <w:semiHidden/>
    <w:pPr>
      <w:ind w:left="4320"/>
    </w:pPr>
  </w:style>
  <w:style w:type="paragraph" w:styleId="10">
    <w:name w:val="目录 1"/>
    <w:basedOn w:val="a"/>
    <w:next w:val="a"/>
    <w:semiHidden/>
  </w:style>
  <w:style w:type="paragraph" w:styleId="43">
    <w:name w:val="List Continue 4"/>
    <w:basedOn w:val="a"/>
    <w:semiHidden/>
    <w:pPr>
      <w:spacing w:after="120"/>
      <w:ind w:left="1440"/>
    </w:pPr>
  </w:style>
  <w:style w:type="paragraph" w:styleId="44">
    <w:name w:val="目录 4"/>
    <w:basedOn w:val="a"/>
    <w:next w:val="a"/>
    <w:semiHidden/>
    <w:pPr>
      <w:ind w:left="720"/>
    </w:pPr>
  </w:style>
  <w:style w:type="paragraph" w:styleId="afc">
    <w:name w:val="index heading"/>
    <w:basedOn w:val="a"/>
    <w:next w:val="11"/>
    <w:semiHidden/>
    <w:rPr>
      <w:rFonts w:ascii="Arial" w:hAnsi="Arial" w:cs="Arial"/>
      <w:b/>
      <w:bCs/>
    </w:rPr>
  </w:style>
  <w:style w:type="paragraph" w:styleId="11">
    <w:name w:val="index 1"/>
    <w:basedOn w:val="a"/>
    <w:next w:val="a"/>
    <w:semiHidden/>
    <w:pPr>
      <w:ind w:left="240" w:hanging="240"/>
    </w:pPr>
  </w:style>
  <w:style w:type="paragraph" w:styleId="afd">
    <w:name w:val="Subtitle"/>
    <w:basedOn w:val="a"/>
    <w:qFormat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54">
    <w:name w:val="List Number 5"/>
    <w:basedOn w:val="a"/>
    <w:semiHidden/>
    <w:pPr>
      <w:numPr>
        <w:numId w:val="10"/>
      </w:numPr>
      <w:tabs>
        <w:tab w:val="left" w:pos="1800"/>
      </w:tabs>
    </w:pPr>
  </w:style>
  <w:style w:type="paragraph" w:styleId="afe">
    <w:name w:val="List"/>
    <w:basedOn w:val="a"/>
    <w:semiHidden/>
    <w:pPr>
      <w:ind w:left="360" w:hanging="360"/>
    </w:pPr>
  </w:style>
  <w:style w:type="paragraph" w:styleId="aff">
    <w:name w:val="footnote text"/>
    <w:basedOn w:val="a"/>
    <w:semiHidden/>
    <w:rPr>
      <w:sz w:val="20"/>
    </w:rPr>
  </w:style>
  <w:style w:type="paragraph" w:styleId="61">
    <w:name w:val="目录 6"/>
    <w:basedOn w:val="a"/>
    <w:next w:val="a"/>
    <w:semiHidden/>
    <w:pPr>
      <w:ind w:left="1200"/>
    </w:pPr>
  </w:style>
  <w:style w:type="paragraph" w:styleId="55">
    <w:name w:val="List 5"/>
    <w:basedOn w:val="a"/>
    <w:semiHidden/>
    <w:pPr>
      <w:ind w:left="1800" w:hanging="360"/>
    </w:pPr>
  </w:style>
  <w:style w:type="paragraph" w:styleId="36">
    <w:name w:val="Body Text Indent 3"/>
    <w:basedOn w:val="a"/>
    <w:semiHidden/>
    <w:pPr>
      <w:ind w:firstLine="270"/>
      <w:jc w:val="both"/>
    </w:pPr>
    <w:rPr>
      <w:sz w:val="20"/>
    </w:rPr>
  </w:style>
  <w:style w:type="paragraph" w:styleId="71">
    <w:name w:val="index 7"/>
    <w:basedOn w:val="a"/>
    <w:next w:val="a"/>
    <w:semiHidden/>
    <w:pPr>
      <w:ind w:left="1680" w:hanging="240"/>
    </w:pPr>
  </w:style>
  <w:style w:type="paragraph" w:styleId="90">
    <w:name w:val="index 9"/>
    <w:basedOn w:val="a"/>
    <w:next w:val="a"/>
    <w:semiHidden/>
    <w:pPr>
      <w:ind w:left="2160" w:hanging="240"/>
    </w:pPr>
  </w:style>
  <w:style w:type="paragraph" w:styleId="aff0">
    <w:name w:val="table of figures"/>
    <w:basedOn w:val="a"/>
    <w:next w:val="a"/>
    <w:semiHidden/>
    <w:pPr>
      <w:ind w:left="480" w:hanging="480"/>
    </w:pPr>
  </w:style>
  <w:style w:type="paragraph" w:styleId="24">
    <w:name w:val="目录 2"/>
    <w:basedOn w:val="a"/>
    <w:next w:val="a"/>
    <w:semiHidden/>
    <w:pPr>
      <w:ind w:left="240"/>
    </w:pPr>
  </w:style>
  <w:style w:type="paragraph" w:styleId="91">
    <w:name w:val="目录 9"/>
    <w:basedOn w:val="a"/>
    <w:next w:val="a"/>
    <w:semiHidden/>
    <w:pPr>
      <w:ind w:left="1920"/>
    </w:pPr>
  </w:style>
  <w:style w:type="paragraph" w:styleId="25">
    <w:name w:val="Body Text 2"/>
    <w:basedOn w:val="a"/>
    <w:semiHidden/>
    <w:pPr>
      <w:spacing w:after="120" w:line="480" w:lineRule="auto"/>
    </w:pPr>
  </w:style>
  <w:style w:type="paragraph" w:styleId="45">
    <w:name w:val="List 4"/>
    <w:basedOn w:val="a"/>
    <w:semiHidden/>
    <w:pPr>
      <w:ind w:left="1440" w:hanging="360"/>
    </w:pPr>
  </w:style>
  <w:style w:type="paragraph" w:styleId="26">
    <w:name w:val="List Continue 2"/>
    <w:basedOn w:val="a"/>
    <w:semiHidden/>
    <w:pPr>
      <w:spacing w:after="120"/>
      <w:ind w:left="720"/>
    </w:pPr>
  </w:style>
  <w:style w:type="paragraph" w:styleId="aff1">
    <w:name w:val="Message Header"/>
    <w:basedOn w:val="a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Cs w:val="24"/>
    </w:rPr>
  </w:style>
  <w:style w:type="paragraph" w:styleId="HTML0">
    <w:name w:val="HTML Preformatted"/>
    <w:basedOn w:val="a"/>
    <w:semiHidden/>
    <w:rPr>
      <w:rFonts w:ascii="Courier New" w:hAnsi="Courier New" w:cs="Courier New"/>
      <w:sz w:val="20"/>
    </w:rPr>
  </w:style>
  <w:style w:type="paragraph" w:styleId="aff2">
    <w:name w:val="Normal (Web)"/>
    <w:basedOn w:val="a"/>
    <w:semiHidden/>
    <w:rPr>
      <w:szCs w:val="24"/>
    </w:rPr>
  </w:style>
  <w:style w:type="paragraph" w:styleId="37">
    <w:name w:val="List Continue 3"/>
    <w:basedOn w:val="a"/>
    <w:semiHidden/>
    <w:pPr>
      <w:spacing w:after="120"/>
      <w:ind w:left="1080"/>
    </w:pPr>
  </w:style>
  <w:style w:type="paragraph" w:styleId="27">
    <w:name w:val="index 2"/>
    <w:basedOn w:val="a"/>
    <w:next w:val="a"/>
    <w:semiHidden/>
    <w:pPr>
      <w:ind w:left="480" w:hanging="240"/>
    </w:pPr>
  </w:style>
  <w:style w:type="paragraph" w:styleId="aff3">
    <w:name w:val="Title"/>
    <w:basedOn w:val="a"/>
    <w:qFormat/>
    <w:pPr>
      <w:jc w:val="center"/>
    </w:pPr>
    <w:rPr>
      <w:rFonts w:ascii="Britannic Bold" w:hAnsi="Britannic Bold"/>
      <w:b/>
      <w:kern w:val="28"/>
      <w:sz w:val="36"/>
    </w:rPr>
  </w:style>
  <w:style w:type="paragraph" w:styleId="aff4">
    <w:name w:val="正文首行缩进"/>
    <w:basedOn w:val="af1"/>
    <w:semiHidden/>
    <w:pPr>
      <w:spacing w:after="120"/>
      <w:ind w:firstLine="210"/>
      <w:jc w:val="left"/>
    </w:pPr>
    <w:rPr>
      <w:b w:val="0"/>
      <w:caps w:val="0"/>
    </w:rPr>
  </w:style>
  <w:style w:type="paragraph" w:styleId="28">
    <w:name w:val="正文首行缩进 2"/>
    <w:basedOn w:val="af2"/>
    <w:semiHidden/>
    <w:pPr>
      <w:spacing w:after="120"/>
      <w:ind w:left="360" w:firstLine="210"/>
      <w:jc w:val="left"/>
    </w:pPr>
    <w:rPr>
      <w:i w:val="0"/>
      <w:sz w:val="24"/>
    </w:rPr>
  </w:style>
  <w:style w:type="character" w:styleId="aff5">
    <w:name w:val="page number"/>
    <w:uiPriority w:val="99"/>
    <w:unhideWhenUsed/>
  </w:style>
  <w:style w:type="character" w:styleId="aff6">
    <w:name w:val="FollowedHyperlink"/>
    <w:semiHidden/>
    <w:rPr>
      <w:color w:val="800080"/>
      <w:u w:val="single"/>
    </w:rPr>
  </w:style>
  <w:style w:type="character" w:styleId="aff7">
    <w:name w:val="Hyperlink"/>
    <w:semiHidden/>
    <w:rPr>
      <w:color w:val="0000FF"/>
      <w:u w:val="single"/>
    </w:rPr>
  </w:style>
  <w:style w:type="paragraph" w:customStyle="1" w:styleId="ai1">
    <w:name w:val="ai1"/>
    <w:basedOn w:val="a"/>
    <w:pPr>
      <w:tabs>
        <w:tab w:val="right" w:leader="dot" w:pos="3960"/>
      </w:tabs>
    </w:pPr>
  </w:style>
  <w:style w:type="paragraph" w:customStyle="1" w:styleId="ai2">
    <w:name w:val="ai2"/>
    <w:basedOn w:val="a"/>
    <w:pPr>
      <w:tabs>
        <w:tab w:val="right" w:leader="dot" w:pos="3960"/>
      </w:tabs>
    </w:pPr>
  </w:style>
  <w:style w:type="paragraph" w:customStyle="1" w:styleId="ArticleTitle">
    <w:name w:val="Article Title"/>
    <w:basedOn w:val="a"/>
    <w:pPr>
      <w:spacing w:before="60"/>
      <w:ind w:left="360"/>
    </w:pPr>
    <w:rPr>
      <w:sz w:val="21"/>
    </w:rPr>
  </w:style>
  <w:style w:type="paragraph" w:customStyle="1" w:styleId="Author">
    <w:name w:val="Author"/>
    <w:basedOn w:val="a"/>
    <w:pPr>
      <w:tabs>
        <w:tab w:val="right" w:leader="dot" w:pos="9360"/>
      </w:tabs>
      <w:ind w:firstLine="720"/>
    </w:pPr>
    <w:rPr>
      <w:i/>
      <w:sz w:val="21"/>
    </w:rPr>
  </w:style>
  <w:style w:type="paragraph" w:customStyle="1" w:styleId="Pagenumber">
    <w:name w:val="Page number"/>
    <w:basedOn w:val="a"/>
    <w:pPr>
      <w:jc w:val="center"/>
    </w:pPr>
    <w:rPr>
      <w:rFonts w:ascii="Times" w:hAnsi="Tim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486</Characters>
  <Application>Microsoft Office Word</Application>
  <DocSecurity>0</DocSecurity>
  <Lines>57</Lines>
  <Paragraphs>20</Paragraphs>
  <ScaleCrop>false</ScaleCrop>
  <Company>IEEE Computer Society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Guidelines for 8</dc:title>
  <dc:subject/>
  <dc:creator>foobar</dc:creator>
  <cp:keywords/>
  <dc:description/>
  <cp:lastModifiedBy>昊铭 胡</cp:lastModifiedBy>
  <cp:revision>2</cp:revision>
  <cp:lastPrinted>2000-05-02T10:54:00Z</cp:lastPrinted>
  <dcterms:created xsi:type="dcterms:W3CDTF">2026-06-10T10:12:00Z</dcterms:created>
  <dcterms:modified xsi:type="dcterms:W3CDTF">2026-06-10T10:12:00Z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04092043C2EC438784EB32F1394119FC</vt:lpwstr>
  </property>
</Properties>
</file>